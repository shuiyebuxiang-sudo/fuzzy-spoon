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4D2219">
      <w:pPr>
        <w:pageBreakBefore w:val="0"/>
        <w:wordWrap/>
        <w:spacing w:before="160" w:after="0"/>
        <w:ind w:left="0" w:right="0"/>
        <w:jc w:val="left"/>
        <w:textAlignment w:val="auto"/>
        <w:rPr>
          <w:sz w:val="48"/>
        </w:rPr>
      </w:pPr>
      <w:r>
        <w:rPr>
          <w:rFonts w:ascii="宋体" w:hAnsi="宋体" w:eastAsia="宋体" w:cs="宋体"/>
          <w:b/>
          <w:i w:val="0"/>
          <w:spacing w:val="0"/>
          <w:sz w:val="48"/>
        </w:rPr>
        <w:t>采购订单 (Purchase Order)</w:t>
      </w:r>
    </w:p>
    <w:p w14:paraId="4F0B1D83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[公司名称]</w:t>
      </w:r>
    </w:p>
    <w:p w14:paraId="5A72BFA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[公司地址]</w:t>
      </w:r>
    </w:p>
    <w:p w14:paraId="63204BC3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[城市, 省份, 邮编]</w:t>
      </w:r>
    </w:p>
    <w:p w14:paraId="2B3A2843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[国家]</w:t>
      </w:r>
    </w:p>
    <w:p w14:paraId="63CE660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电话: [电话号码] | 邮箱: [邮箱地址] | 网址: [公司网址]</w:t>
      </w:r>
    </w:p>
    <w:p w14:paraId="6A9FC1D1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采购订单基本信息</w:t>
      </w:r>
    </w:p>
    <w:tbl>
      <w:tblPr>
        <w:tblStyle w:val="2"/>
        <w:tblW w:w="8337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356"/>
        <w:gridCol w:w="3981"/>
      </w:tblGrid>
      <w:tr w14:paraId="3390567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4351" w:type="dxa"/>
          </w:tcPr>
          <w:p w14:paraId="2602E9D9">
            <w:pPr>
              <w:pageBreakBefore w:val="0"/>
              <w:wordWrap/>
              <w:snapToGrid w:val="0"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字段</w:t>
            </w:r>
          </w:p>
        </w:tc>
        <w:tc>
          <w:tcPr>
            <w:tcW w:w="3976" w:type="dxa"/>
          </w:tcPr>
          <w:p w14:paraId="1C3230B8">
            <w:pPr>
              <w:pageBreakBefore w:val="0"/>
              <w:wordWrap/>
              <w:snapToGrid w:val="0"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内容</w:t>
            </w:r>
          </w:p>
        </w:tc>
      </w:tr>
      <w:tr w14:paraId="083B6F4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4351" w:type="dxa"/>
          </w:tcPr>
          <w:p w14:paraId="17877C16">
            <w:pPr>
              <w:pageBreakBefore w:val="0"/>
              <w:wordWrap/>
              <w:snapToGrid w:val="0"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采购订单编号 (PO No.):</w:t>
            </w:r>
          </w:p>
        </w:tc>
        <w:tc>
          <w:tcPr>
            <w:tcW w:w="3976" w:type="dxa"/>
          </w:tcPr>
          <w:p w14:paraId="6E557797">
            <w:pPr>
              <w:pageBreakBefore w:val="0"/>
              <w:wordWrap/>
              <w:snapToGrid w:val="0"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[例如：PO20250405-001]</w:t>
            </w:r>
          </w:p>
        </w:tc>
      </w:tr>
      <w:tr w14:paraId="2F97470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4351" w:type="dxa"/>
          </w:tcPr>
          <w:p w14:paraId="1FF1A280">
            <w:pPr>
              <w:pageBreakBefore w:val="0"/>
              <w:wordWrap/>
              <w:snapToGrid w:val="0"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日期 (Date):</w:t>
            </w:r>
          </w:p>
        </w:tc>
        <w:tc>
          <w:tcPr>
            <w:tcW w:w="3976" w:type="dxa"/>
          </w:tcPr>
          <w:p w14:paraId="48D32D10">
            <w:pPr>
              <w:pageBreakBefore w:val="0"/>
              <w:wordWrap/>
              <w:snapToGrid w:val="0"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[例如：April 5, 2025]</w:t>
            </w:r>
          </w:p>
        </w:tc>
      </w:tr>
      <w:tr w14:paraId="681A48E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4351" w:type="dxa"/>
          </w:tcPr>
          <w:p w14:paraId="1C294FF5">
            <w:pPr>
              <w:pageBreakBefore w:val="0"/>
              <w:wordWrap/>
              <w:snapToGrid w:val="0"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供应商编号 (Vendor No.):</w:t>
            </w:r>
          </w:p>
        </w:tc>
        <w:tc>
          <w:tcPr>
            <w:tcW w:w="3976" w:type="dxa"/>
          </w:tcPr>
          <w:p w14:paraId="29382BE5">
            <w:pPr>
              <w:pageBreakBefore w:val="0"/>
              <w:wordWrap/>
              <w:snapToGrid w:val="0"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[供应商唯一编号]</w:t>
            </w:r>
          </w:p>
        </w:tc>
      </w:tr>
      <w:tr w14:paraId="716BBC6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trHeight w:val="0" w:hRule="atLeast"/>
          <w:tblHeader/>
          <w:jc w:val="center"/>
        </w:trPr>
        <w:tc>
          <w:tcPr>
            <w:tcW w:w="4351" w:type="dxa"/>
          </w:tcPr>
          <w:p w14:paraId="1E20CDB4">
            <w:pPr>
              <w:pageBreakBefore w:val="0"/>
              <w:wordWrap/>
              <w:snapToGrid w:val="0"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采购员 (Purchaser):</w:t>
            </w:r>
          </w:p>
        </w:tc>
        <w:tc>
          <w:tcPr>
            <w:tcW w:w="3976" w:type="dxa"/>
          </w:tcPr>
          <w:p w14:paraId="54B20645">
            <w:pPr>
              <w:pageBreakBefore w:val="0"/>
              <w:wordWrap/>
              <w:snapToGrid w:val="0"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[采购员姓名]</w:t>
            </w:r>
          </w:p>
        </w:tc>
      </w:tr>
      <w:tr w14:paraId="7C7518C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4351" w:type="dxa"/>
          </w:tcPr>
          <w:p w14:paraId="45675399">
            <w:pPr>
              <w:pageBreakBefore w:val="0"/>
              <w:wordWrap/>
              <w:snapToGrid w:val="0"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部门 (Department):</w:t>
            </w:r>
          </w:p>
        </w:tc>
        <w:tc>
          <w:tcPr>
            <w:tcW w:w="3976" w:type="dxa"/>
          </w:tcPr>
          <w:p w14:paraId="0E10FEA0">
            <w:pPr>
              <w:pageBreakBefore w:val="0"/>
              <w:wordWrap/>
              <w:snapToGrid w:val="0"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[采购部门]</w:t>
            </w:r>
          </w:p>
        </w:tc>
      </w:tr>
    </w:tbl>
    <w:p w14:paraId="6D0C70C1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供应商信息 (Vendor Information)</w:t>
      </w:r>
    </w:p>
    <w:p w14:paraId="3CA7252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供应商名称: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[供应商公司名称]</w:t>
      </w:r>
    </w:p>
    <w:p w14:paraId="3952A88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地址: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[供应商详细地址]</w:t>
      </w:r>
    </w:p>
    <w:p w14:paraId="3A94BA6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城市: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[城市] </w:t>
      </w:r>
      <w:r>
        <w:rPr>
          <w:rFonts w:ascii="宋体" w:hAnsi="宋体" w:eastAsia="宋体" w:cs="宋体"/>
          <w:b/>
          <w:i w:val="0"/>
          <w:spacing w:val="0"/>
          <w:sz w:val="24"/>
        </w:rPr>
        <w:t>邮编: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[邮编] </w:t>
      </w:r>
      <w:r>
        <w:rPr>
          <w:rFonts w:ascii="宋体" w:hAnsi="宋体" w:eastAsia="宋体" w:cs="宋体"/>
          <w:b/>
          <w:i w:val="0"/>
          <w:spacing w:val="0"/>
          <w:sz w:val="24"/>
        </w:rPr>
        <w:t>国家: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[国家]</w:t>
      </w:r>
    </w:p>
    <w:p w14:paraId="5DCDE12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联系人: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[联系人姓名] </w:t>
      </w:r>
      <w:r>
        <w:rPr>
          <w:rFonts w:ascii="宋体" w:hAnsi="宋体" w:eastAsia="宋体" w:cs="宋体"/>
          <w:b/>
          <w:i w:val="0"/>
          <w:spacing w:val="0"/>
          <w:sz w:val="24"/>
        </w:rPr>
        <w:t>电话: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[联系电话] </w:t>
      </w:r>
      <w:r>
        <w:rPr>
          <w:rFonts w:ascii="宋体" w:hAnsi="宋体" w:eastAsia="宋体" w:cs="宋体"/>
          <w:b/>
          <w:i w:val="0"/>
          <w:spacing w:val="0"/>
          <w:sz w:val="24"/>
        </w:rPr>
        <w:t>邮箱: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[联系邮箱]</w:t>
      </w:r>
    </w:p>
    <w:p w14:paraId="4ADD3CB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税号: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[供应商税号] </w:t>
      </w:r>
      <w:r>
        <w:rPr>
          <w:rFonts w:ascii="宋体" w:hAnsi="宋体" w:eastAsia="宋体" w:cs="宋体"/>
          <w:b/>
          <w:i w:val="0"/>
          <w:spacing w:val="0"/>
          <w:sz w:val="24"/>
        </w:rPr>
        <w:t>银行账号: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[供应商银行账号]</w:t>
      </w:r>
    </w:p>
    <w:p w14:paraId="5746543E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采购方信息 (Buyer Information)</w:t>
      </w:r>
    </w:p>
    <w:p w14:paraId="7FEB9D7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公司名称: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[采购方公司名称]</w:t>
      </w:r>
    </w:p>
    <w:p w14:paraId="77C6CD3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地址: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[采购方详细地址]</w:t>
      </w:r>
    </w:p>
    <w:p w14:paraId="0C6B397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城市: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[城市] </w:t>
      </w:r>
      <w:r>
        <w:rPr>
          <w:rFonts w:ascii="宋体" w:hAnsi="宋体" w:eastAsia="宋体" w:cs="宋体"/>
          <w:b/>
          <w:i w:val="0"/>
          <w:spacing w:val="0"/>
          <w:sz w:val="24"/>
        </w:rPr>
        <w:t>邮编: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[邮编] </w:t>
      </w:r>
      <w:r>
        <w:rPr>
          <w:rFonts w:ascii="宋体" w:hAnsi="宋体" w:eastAsia="宋体" w:cs="宋体"/>
          <w:b/>
          <w:i w:val="0"/>
          <w:spacing w:val="0"/>
          <w:sz w:val="24"/>
        </w:rPr>
        <w:t>国家: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[国家]</w:t>
      </w:r>
    </w:p>
    <w:p w14:paraId="3114BA3C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联系人: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[采购方联系人] </w:t>
      </w:r>
      <w:r>
        <w:rPr>
          <w:rFonts w:ascii="宋体" w:hAnsi="宋体" w:eastAsia="宋体" w:cs="宋体"/>
          <w:b/>
          <w:i w:val="0"/>
          <w:spacing w:val="0"/>
          <w:sz w:val="24"/>
        </w:rPr>
        <w:t>电话: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[联系电话] </w:t>
      </w:r>
      <w:r>
        <w:rPr>
          <w:rFonts w:ascii="宋体" w:hAnsi="宋体" w:eastAsia="宋体" w:cs="宋体"/>
          <w:b/>
          <w:i w:val="0"/>
          <w:spacing w:val="0"/>
          <w:sz w:val="24"/>
        </w:rPr>
        <w:t>邮箱: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[联系邮箱]</w:t>
      </w:r>
    </w:p>
    <w:p w14:paraId="3F2E7419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交货信息 (Delivery Information)</w:t>
      </w:r>
    </w:p>
    <w:p w14:paraId="0A4ADABE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交货地址 (Delivery Address):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[货物送达地址]</w:t>
      </w:r>
    </w:p>
    <w:p w14:paraId="72B030DB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交货日期 (Delivery Date):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[要求到货日期]</w:t>
      </w:r>
    </w:p>
    <w:p w14:paraId="7ED13415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付款条款 (Payment Terms):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[例如：Net 30 days]</w:t>
      </w:r>
    </w:p>
    <w:p w14:paraId="72543F7E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运输方式 (Shipping Method):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[例如：By Sea / By Air / By Express]</w:t>
      </w:r>
    </w:p>
    <w:p w14:paraId="01F5FC12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运费承担 (Freight Terms):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[例如：FOB Origin / CIF Destination]</w:t>
      </w:r>
    </w:p>
    <w:p w14:paraId="38C07FFE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采购明细 (Purchase Details)</w:t>
      </w:r>
    </w:p>
    <w:tbl>
      <w:tblPr>
        <w:tblStyle w:val="2"/>
        <w:tblW w:w="9908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25"/>
        <w:gridCol w:w="1109"/>
        <w:gridCol w:w="1593"/>
        <w:gridCol w:w="1835"/>
        <w:gridCol w:w="1230"/>
        <w:gridCol w:w="845"/>
        <w:gridCol w:w="1351"/>
        <w:gridCol w:w="1320"/>
      </w:tblGrid>
      <w:tr w14:paraId="31D16B3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625" w:type="dxa"/>
            <w:vAlign w:val="center"/>
          </w:tcPr>
          <w:p w14:paraId="5C74A623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序号</w:t>
            </w:r>
          </w:p>
          <w:p w14:paraId="24BE2500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b/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(No.)</w:t>
            </w:r>
          </w:p>
        </w:tc>
        <w:tc>
          <w:tcPr>
            <w:tcW w:w="1109" w:type="dxa"/>
            <w:vAlign w:val="center"/>
          </w:tcPr>
          <w:p w14:paraId="764DEC94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产品编号</w:t>
            </w:r>
          </w:p>
          <w:p w14:paraId="51948DB7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b/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(ItemNo.)</w:t>
            </w:r>
          </w:p>
        </w:tc>
        <w:tc>
          <w:tcPr>
            <w:tcW w:w="1593" w:type="dxa"/>
            <w:vAlign w:val="center"/>
          </w:tcPr>
          <w:p w14:paraId="4894EC21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产品描述</w:t>
            </w:r>
          </w:p>
          <w:p w14:paraId="2003E0FF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b/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(Description)</w:t>
            </w:r>
          </w:p>
        </w:tc>
        <w:tc>
          <w:tcPr>
            <w:tcW w:w="1835" w:type="dxa"/>
            <w:vAlign w:val="center"/>
          </w:tcPr>
          <w:p w14:paraId="519990C0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规格型号</w:t>
            </w:r>
          </w:p>
          <w:p w14:paraId="61F3AE83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b/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(Specification)</w:t>
            </w:r>
          </w:p>
        </w:tc>
        <w:tc>
          <w:tcPr>
            <w:tcW w:w="1230" w:type="dxa"/>
            <w:vAlign w:val="center"/>
          </w:tcPr>
          <w:p w14:paraId="66AE7BDE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数量</w:t>
            </w:r>
          </w:p>
          <w:p w14:paraId="25FCD5C7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b/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(Quantity)</w:t>
            </w:r>
          </w:p>
        </w:tc>
        <w:tc>
          <w:tcPr>
            <w:tcW w:w="845" w:type="dxa"/>
            <w:vAlign w:val="center"/>
          </w:tcPr>
          <w:p w14:paraId="2EE6A320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单位</w:t>
            </w:r>
          </w:p>
          <w:p w14:paraId="7AC84809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b/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(Unit)</w:t>
            </w:r>
          </w:p>
        </w:tc>
        <w:tc>
          <w:tcPr>
            <w:tcW w:w="1351" w:type="dxa"/>
            <w:vAlign w:val="center"/>
          </w:tcPr>
          <w:p w14:paraId="0F48D66B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单价</w:t>
            </w:r>
          </w:p>
          <w:p w14:paraId="4136FB3C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b/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(UnitPrice)</w:t>
            </w:r>
          </w:p>
        </w:tc>
        <w:tc>
          <w:tcPr>
            <w:tcW w:w="1320" w:type="dxa"/>
            <w:vAlign w:val="center"/>
          </w:tcPr>
          <w:p w14:paraId="6E0C076D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金额</w:t>
            </w:r>
          </w:p>
          <w:p w14:paraId="0A62F114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b/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(Amount)</w:t>
            </w:r>
          </w:p>
        </w:tc>
      </w:tr>
      <w:tr w14:paraId="7735F7A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625" w:type="dxa"/>
            <w:vAlign w:val="center"/>
          </w:tcPr>
          <w:p w14:paraId="3F20E031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</w:t>
            </w:r>
          </w:p>
        </w:tc>
        <w:tc>
          <w:tcPr>
            <w:tcW w:w="1109" w:type="dxa"/>
            <w:vAlign w:val="center"/>
          </w:tcPr>
          <w:p w14:paraId="5D058499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[SKU001]</w:t>
            </w:r>
          </w:p>
        </w:tc>
        <w:tc>
          <w:tcPr>
            <w:tcW w:w="1593" w:type="dxa"/>
            <w:vAlign w:val="center"/>
          </w:tcPr>
          <w:p w14:paraId="44D08BE0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[产品名称A]</w:t>
            </w:r>
          </w:p>
        </w:tc>
        <w:tc>
          <w:tcPr>
            <w:tcW w:w="1835" w:type="dxa"/>
            <w:vAlign w:val="center"/>
          </w:tcPr>
          <w:p w14:paraId="5C7AAE24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[规格A]</w:t>
            </w:r>
          </w:p>
        </w:tc>
        <w:tc>
          <w:tcPr>
            <w:tcW w:w="1230" w:type="dxa"/>
            <w:vAlign w:val="center"/>
          </w:tcPr>
          <w:p w14:paraId="7F049783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[数量]</w:t>
            </w:r>
          </w:p>
        </w:tc>
        <w:tc>
          <w:tcPr>
            <w:tcW w:w="845" w:type="dxa"/>
            <w:vAlign w:val="center"/>
          </w:tcPr>
          <w:p w14:paraId="77BE6E2D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[单位]</w:t>
            </w:r>
          </w:p>
        </w:tc>
        <w:tc>
          <w:tcPr>
            <w:tcW w:w="1351" w:type="dxa"/>
            <w:vAlign w:val="center"/>
          </w:tcPr>
          <w:p w14:paraId="57722EA2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right"/>
              <w:textAlignment w:val="auto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[单价]</w:t>
            </w:r>
          </w:p>
        </w:tc>
        <w:tc>
          <w:tcPr>
            <w:tcW w:w="1320" w:type="dxa"/>
            <w:vAlign w:val="center"/>
          </w:tcPr>
          <w:p w14:paraId="784DB20E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right"/>
              <w:textAlignment w:val="auto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[自动计算]</w:t>
            </w:r>
          </w:p>
        </w:tc>
      </w:tr>
      <w:tr w14:paraId="571FAA5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625" w:type="dxa"/>
            <w:vAlign w:val="center"/>
          </w:tcPr>
          <w:p w14:paraId="63666755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</w:t>
            </w:r>
          </w:p>
        </w:tc>
        <w:tc>
          <w:tcPr>
            <w:tcW w:w="1109" w:type="dxa"/>
            <w:vAlign w:val="center"/>
          </w:tcPr>
          <w:p w14:paraId="75675F1A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[SKU002]</w:t>
            </w:r>
          </w:p>
        </w:tc>
        <w:tc>
          <w:tcPr>
            <w:tcW w:w="1593" w:type="dxa"/>
            <w:vAlign w:val="center"/>
          </w:tcPr>
          <w:p w14:paraId="6412683B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[产品名称B]</w:t>
            </w:r>
          </w:p>
        </w:tc>
        <w:tc>
          <w:tcPr>
            <w:tcW w:w="1835" w:type="dxa"/>
            <w:vAlign w:val="center"/>
          </w:tcPr>
          <w:p w14:paraId="5D0F57C1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[规格B]</w:t>
            </w:r>
          </w:p>
        </w:tc>
        <w:tc>
          <w:tcPr>
            <w:tcW w:w="1230" w:type="dxa"/>
            <w:vAlign w:val="center"/>
          </w:tcPr>
          <w:p w14:paraId="0F3A88FD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[数量]</w:t>
            </w:r>
          </w:p>
        </w:tc>
        <w:tc>
          <w:tcPr>
            <w:tcW w:w="845" w:type="dxa"/>
            <w:vAlign w:val="center"/>
          </w:tcPr>
          <w:p w14:paraId="29B9A15D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[单位]</w:t>
            </w:r>
          </w:p>
        </w:tc>
        <w:tc>
          <w:tcPr>
            <w:tcW w:w="1351" w:type="dxa"/>
            <w:vAlign w:val="center"/>
          </w:tcPr>
          <w:p w14:paraId="27BD5EE6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right"/>
              <w:textAlignment w:val="auto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[单价]</w:t>
            </w:r>
          </w:p>
        </w:tc>
        <w:tc>
          <w:tcPr>
            <w:tcW w:w="1320" w:type="dxa"/>
            <w:vAlign w:val="center"/>
          </w:tcPr>
          <w:p w14:paraId="20A672B0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right"/>
              <w:textAlignment w:val="auto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[自动计算]</w:t>
            </w:r>
          </w:p>
        </w:tc>
      </w:tr>
      <w:tr w14:paraId="66909EA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625" w:type="dxa"/>
            <w:vAlign w:val="center"/>
          </w:tcPr>
          <w:p w14:paraId="6E1ABCD3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...</w:t>
            </w:r>
          </w:p>
        </w:tc>
        <w:tc>
          <w:tcPr>
            <w:tcW w:w="1109" w:type="dxa"/>
            <w:vAlign w:val="center"/>
          </w:tcPr>
          <w:p w14:paraId="634E0C07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...</w:t>
            </w:r>
          </w:p>
        </w:tc>
        <w:tc>
          <w:tcPr>
            <w:tcW w:w="1593" w:type="dxa"/>
            <w:vAlign w:val="center"/>
          </w:tcPr>
          <w:p w14:paraId="598F8871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...</w:t>
            </w:r>
          </w:p>
        </w:tc>
        <w:tc>
          <w:tcPr>
            <w:tcW w:w="1835" w:type="dxa"/>
            <w:vAlign w:val="center"/>
          </w:tcPr>
          <w:p w14:paraId="0D1FC3FF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...</w:t>
            </w:r>
          </w:p>
        </w:tc>
        <w:tc>
          <w:tcPr>
            <w:tcW w:w="1230" w:type="dxa"/>
            <w:vAlign w:val="center"/>
          </w:tcPr>
          <w:p w14:paraId="49AFACD0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...</w:t>
            </w:r>
          </w:p>
        </w:tc>
        <w:tc>
          <w:tcPr>
            <w:tcW w:w="845" w:type="dxa"/>
            <w:vAlign w:val="center"/>
          </w:tcPr>
          <w:p w14:paraId="30CF126B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...</w:t>
            </w:r>
          </w:p>
        </w:tc>
        <w:tc>
          <w:tcPr>
            <w:tcW w:w="1351" w:type="dxa"/>
            <w:vAlign w:val="center"/>
          </w:tcPr>
          <w:p w14:paraId="4F8A9B85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...</w:t>
            </w:r>
          </w:p>
        </w:tc>
        <w:tc>
          <w:tcPr>
            <w:tcW w:w="1320" w:type="dxa"/>
            <w:vAlign w:val="center"/>
          </w:tcPr>
          <w:p w14:paraId="600D5DE6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...</w:t>
            </w:r>
          </w:p>
        </w:tc>
      </w:tr>
      <w:tr w14:paraId="007B53C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625" w:type="dxa"/>
            <w:vAlign w:val="center"/>
          </w:tcPr>
          <w:p w14:paraId="4AF512FF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b/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总计</w:t>
            </w:r>
          </w:p>
        </w:tc>
        <w:tc>
          <w:tcPr>
            <w:tcW w:w="1109" w:type="dxa"/>
            <w:vAlign w:val="center"/>
          </w:tcPr>
          <w:p w14:paraId="127C2BBB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b/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小计:</w:t>
            </w:r>
          </w:p>
        </w:tc>
        <w:tc>
          <w:tcPr>
            <w:tcW w:w="1593" w:type="dxa"/>
            <w:vAlign w:val="center"/>
          </w:tcPr>
          <w:p w14:paraId="7808D966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b/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[自动计算]</w:t>
            </w:r>
          </w:p>
        </w:tc>
        <w:tc>
          <w:tcPr>
            <w:tcW w:w="1835" w:type="dxa"/>
            <w:vAlign w:val="center"/>
          </w:tcPr>
          <w:p w14:paraId="20ED6B19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b/>
                <w:sz w:val="24"/>
              </w:rPr>
            </w:pPr>
          </w:p>
        </w:tc>
        <w:tc>
          <w:tcPr>
            <w:tcW w:w="1230" w:type="dxa"/>
            <w:vAlign w:val="center"/>
          </w:tcPr>
          <w:p w14:paraId="55A3B606">
            <w:pPr>
              <w:pageBreakBefore w:val="0"/>
              <w:wordWrap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b/>
                <w:sz w:val="24"/>
              </w:rPr>
            </w:pPr>
          </w:p>
        </w:tc>
        <w:tc>
          <w:tcPr>
            <w:tcW w:w="845" w:type="dxa"/>
            <w:vAlign w:val="center"/>
          </w:tcPr>
          <w:p w14:paraId="1D749920">
            <w:pPr>
              <w:pageBreakBefore w:val="0"/>
              <w:wordWrap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b/>
                <w:sz w:val="24"/>
              </w:rPr>
            </w:pPr>
          </w:p>
        </w:tc>
        <w:tc>
          <w:tcPr>
            <w:tcW w:w="1351" w:type="dxa"/>
            <w:vAlign w:val="center"/>
          </w:tcPr>
          <w:p w14:paraId="735A53B3">
            <w:pPr>
              <w:pageBreakBefore w:val="0"/>
              <w:wordWrap/>
              <w:snapToGrid w:val="0"/>
              <w:spacing w:before="0" w:after="0" w:line="240" w:lineRule="auto"/>
              <w:ind w:left="0" w:leftChars="0" w:right="0" w:rightChars="0" w:firstLine="0" w:firstLineChars="0"/>
              <w:jc w:val="right"/>
              <w:textAlignment w:val="auto"/>
              <w:rPr>
                <w:rFonts w:ascii="宋体" w:eastAsia="宋体"/>
                <w:b/>
                <w:sz w:val="24"/>
              </w:rPr>
            </w:pPr>
          </w:p>
        </w:tc>
        <w:tc>
          <w:tcPr>
            <w:tcW w:w="1320" w:type="dxa"/>
            <w:vAlign w:val="center"/>
          </w:tcPr>
          <w:p w14:paraId="26D61DC1">
            <w:pPr>
              <w:pageBreakBefore w:val="0"/>
              <w:wordWrap/>
              <w:snapToGrid w:val="0"/>
              <w:spacing w:before="0" w:after="0" w:line="240" w:lineRule="auto"/>
              <w:ind w:left="0" w:leftChars="0" w:right="0" w:rightChars="0" w:firstLine="0" w:firstLineChars="0"/>
              <w:jc w:val="right"/>
              <w:textAlignment w:val="auto"/>
              <w:rPr>
                <w:rFonts w:ascii="宋体" w:eastAsia="宋体"/>
                <w:b/>
                <w:sz w:val="24"/>
              </w:rPr>
            </w:pPr>
          </w:p>
        </w:tc>
      </w:tr>
      <w:tr w14:paraId="68E88F9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625" w:type="dxa"/>
            <w:vAlign w:val="center"/>
          </w:tcPr>
          <w:p w14:paraId="1FDD6254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运费:</w:t>
            </w:r>
          </w:p>
        </w:tc>
        <w:tc>
          <w:tcPr>
            <w:tcW w:w="1109" w:type="dxa"/>
            <w:vAlign w:val="center"/>
          </w:tcPr>
          <w:p w14:paraId="746D8759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[填写]</w:t>
            </w:r>
          </w:p>
        </w:tc>
        <w:tc>
          <w:tcPr>
            <w:tcW w:w="1593" w:type="dxa"/>
            <w:vAlign w:val="center"/>
          </w:tcPr>
          <w:p w14:paraId="515CC645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sz w:val="24"/>
              </w:rPr>
            </w:pPr>
          </w:p>
        </w:tc>
        <w:tc>
          <w:tcPr>
            <w:tcW w:w="1835" w:type="dxa"/>
            <w:vAlign w:val="center"/>
          </w:tcPr>
          <w:p w14:paraId="23ADE177">
            <w:pPr>
              <w:pageBreakBefore w:val="0"/>
              <w:wordWrap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</w:pPr>
          </w:p>
        </w:tc>
        <w:tc>
          <w:tcPr>
            <w:tcW w:w="1230" w:type="dxa"/>
            <w:vAlign w:val="center"/>
          </w:tcPr>
          <w:p w14:paraId="163E63B2">
            <w:pPr>
              <w:pageBreakBefore w:val="0"/>
              <w:wordWrap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</w:pPr>
          </w:p>
        </w:tc>
        <w:tc>
          <w:tcPr>
            <w:tcW w:w="845" w:type="dxa"/>
            <w:vAlign w:val="center"/>
          </w:tcPr>
          <w:p w14:paraId="6DA202B6">
            <w:pPr>
              <w:pageBreakBefore w:val="0"/>
              <w:wordWrap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</w:pPr>
          </w:p>
        </w:tc>
        <w:tc>
          <w:tcPr>
            <w:tcW w:w="1351" w:type="dxa"/>
            <w:vAlign w:val="center"/>
          </w:tcPr>
          <w:p w14:paraId="5E686C9E">
            <w:pPr>
              <w:pageBreakBefore w:val="0"/>
              <w:wordWrap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</w:pPr>
          </w:p>
        </w:tc>
        <w:tc>
          <w:tcPr>
            <w:tcW w:w="1320" w:type="dxa"/>
            <w:vAlign w:val="center"/>
          </w:tcPr>
          <w:p w14:paraId="4A4DB731">
            <w:pPr>
              <w:pageBreakBefore w:val="0"/>
              <w:wordWrap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</w:pPr>
          </w:p>
        </w:tc>
      </w:tr>
      <w:tr w14:paraId="368EE9B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625" w:type="dxa"/>
            <w:vAlign w:val="center"/>
          </w:tcPr>
          <w:p w14:paraId="111840C0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税额:</w:t>
            </w:r>
          </w:p>
        </w:tc>
        <w:tc>
          <w:tcPr>
            <w:tcW w:w="1109" w:type="dxa"/>
            <w:vAlign w:val="center"/>
          </w:tcPr>
          <w:p w14:paraId="179FBBA3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[自动计算]</w:t>
            </w:r>
          </w:p>
        </w:tc>
        <w:tc>
          <w:tcPr>
            <w:tcW w:w="1593" w:type="dxa"/>
            <w:vAlign w:val="center"/>
          </w:tcPr>
          <w:p w14:paraId="3BD27C79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sz w:val="24"/>
              </w:rPr>
            </w:pPr>
          </w:p>
        </w:tc>
        <w:tc>
          <w:tcPr>
            <w:tcW w:w="1835" w:type="dxa"/>
            <w:vAlign w:val="center"/>
          </w:tcPr>
          <w:p w14:paraId="212F90ED">
            <w:pPr>
              <w:pageBreakBefore w:val="0"/>
              <w:wordWrap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</w:pPr>
          </w:p>
        </w:tc>
        <w:tc>
          <w:tcPr>
            <w:tcW w:w="1230" w:type="dxa"/>
            <w:vAlign w:val="center"/>
          </w:tcPr>
          <w:p w14:paraId="0C1696BA">
            <w:pPr>
              <w:pageBreakBefore w:val="0"/>
              <w:wordWrap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</w:pPr>
          </w:p>
        </w:tc>
        <w:tc>
          <w:tcPr>
            <w:tcW w:w="845" w:type="dxa"/>
            <w:vAlign w:val="center"/>
          </w:tcPr>
          <w:p w14:paraId="39D8A7C9">
            <w:pPr>
              <w:pageBreakBefore w:val="0"/>
              <w:wordWrap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</w:pPr>
          </w:p>
        </w:tc>
        <w:tc>
          <w:tcPr>
            <w:tcW w:w="1351" w:type="dxa"/>
            <w:vAlign w:val="center"/>
          </w:tcPr>
          <w:p w14:paraId="2AD58666">
            <w:pPr>
              <w:pageBreakBefore w:val="0"/>
              <w:wordWrap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</w:pPr>
          </w:p>
        </w:tc>
        <w:tc>
          <w:tcPr>
            <w:tcW w:w="1320" w:type="dxa"/>
            <w:vAlign w:val="center"/>
          </w:tcPr>
          <w:p w14:paraId="11EA7A7E">
            <w:pPr>
              <w:pageBreakBefore w:val="0"/>
              <w:wordWrap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</w:pPr>
          </w:p>
        </w:tc>
      </w:tr>
      <w:tr w14:paraId="14F9BD4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625" w:type="dxa"/>
            <w:vAlign w:val="center"/>
          </w:tcPr>
          <w:p w14:paraId="4C66117B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总金额:</w:t>
            </w:r>
          </w:p>
        </w:tc>
        <w:tc>
          <w:tcPr>
            <w:tcW w:w="1109" w:type="dxa"/>
            <w:vAlign w:val="center"/>
          </w:tcPr>
          <w:p w14:paraId="3E049DE2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[自动计算]</w:t>
            </w:r>
          </w:p>
        </w:tc>
        <w:tc>
          <w:tcPr>
            <w:tcW w:w="1593" w:type="dxa"/>
            <w:vAlign w:val="center"/>
          </w:tcPr>
          <w:p w14:paraId="638E2120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sz w:val="24"/>
              </w:rPr>
            </w:pPr>
          </w:p>
        </w:tc>
        <w:tc>
          <w:tcPr>
            <w:tcW w:w="1835" w:type="dxa"/>
            <w:vAlign w:val="center"/>
          </w:tcPr>
          <w:p w14:paraId="3A063C13">
            <w:pPr>
              <w:pageBreakBefore w:val="0"/>
              <w:wordWrap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</w:pPr>
          </w:p>
        </w:tc>
        <w:tc>
          <w:tcPr>
            <w:tcW w:w="1230" w:type="dxa"/>
            <w:vAlign w:val="center"/>
          </w:tcPr>
          <w:p w14:paraId="46237ABC">
            <w:pPr>
              <w:pageBreakBefore w:val="0"/>
              <w:wordWrap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</w:pPr>
          </w:p>
        </w:tc>
        <w:tc>
          <w:tcPr>
            <w:tcW w:w="845" w:type="dxa"/>
            <w:vAlign w:val="center"/>
          </w:tcPr>
          <w:p w14:paraId="2AD361A2">
            <w:pPr>
              <w:pageBreakBefore w:val="0"/>
              <w:wordWrap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</w:pPr>
          </w:p>
        </w:tc>
        <w:tc>
          <w:tcPr>
            <w:tcW w:w="1351" w:type="dxa"/>
            <w:vAlign w:val="center"/>
          </w:tcPr>
          <w:p w14:paraId="4A2C81FA">
            <w:pPr>
              <w:pageBreakBefore w:val="0"/>
              <w:wordWrap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</w:pPr>
          </w:p>
        </w:tc>
        <w:tc>
          <w:tcPr>
            <w:tcW w:w="1320" w:type="dxa"/>
            <w:vAlign w:val="center"/>
          </w:tcPr>
          <w:p w14:paraId="22659FB8">
            <w:pPr>
              <w:pageBreakBefore w:val="0"/>
              <w:wordWrap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</w:pPr>
          </w:p>
        </w:tc>
      </w:tr>
    </w:tbl>
    <w:p w14:paraId="01127FA6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金额汇总 (Total Summary)</w:t>
      </w:r>
    </w:p>
    <w:p w14:paraId="3CB62732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总数量 (Total Quantity):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[自动计算] [单位]</w:t>
      </w:r>
    </w:p>
    <w:p w14:paraId="3AD63DD5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小计 (Subtotal):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[自动计算]</w:t>
      </w:r>
    </w:p>
    <w:p w14:paraId="60DC6F31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运费 (Freight):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[填写金额]</w:t>
      </w:r>
    </w:p>
    <w:p w14:paraId="5CE00243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折扣 (Discount):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[如有填写]</w:t>
      </w:r>
    </w:p>
    <w:p w14:paraId="6A1C4145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税额 (Tax):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[自动计算]</w:t>
      </w:r>
    </w:p>
    <w:p w14:paraId="76501920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总金额 (Total Amount):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[自动计算]</w:t>
      </w:r>
    </w:p>
    <w:p w14:paraId="14D1795F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大写金额 (Amount in Words):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[自动转换]</w:t>
      </w:r>
    </w:p>
    <w:p w14:paraId="0AF448C5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付款信息 (Payment Information)</w:t>
      </w:r>
    </w:p>
    <w:p w14:paraId="0E91E08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付款方式: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[例如：电汇T/T、信用证L/C等]</w:t>
      </w:r>
    </w:p>
    <w:p w14:paraId="5262466C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银行名称: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[采购方银行名称]</w:t>
      </w:r>
    </w:p>
    <w:p w14:paraId="3E3AEE4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银行地址: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[银行详细地址]</w:t>
      </w:r>
    </w:p>
    <w:p w14:paraId="3FCA4449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账号: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[采购方银行账号]</w:t>
      </w:r>
    </w:p>
    <w:p w14:paraId="446896C4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SWIFT代码: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[银行SWIFT代码]</w:t>
      </w:r>
    </w:p>
    <w:p w14:paraId="762493E1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备注与条款 (Remarks &amp; Terms)</w:t>
      </w:r>
    </w:p>
    <w:p w14:paraId="0378A2B8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质量要求: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供应商应确保所有货物符合采购方的质量标准和要求。</w:t>
      </w:r>
    </w:p>
    <w:p w14:paraId="60419F37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交货时间: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供应商应严格按照约定的交货日期履行交货义务。</w:t>
      </w:r>
    </w:p>
    <w:p w14:paraId="2018DD4F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验收标准: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货物到达后，采购方将按照约定标准进行验收。</w:t>
      </w:r>
    </w:p>
    <w:p w14:paraId="575271A6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违约责任: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如供应商未能按时交货或货物质量不符合要求，应承担相应的违约责任。</w:t>
      </w:r>
    </w:p>
    <w:p w14:paraId="1890AC14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争议解决: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双方应友好协商解决争议，协商不成时提交[指定仲裁机构]仲裁。</w:t>
      </w:r>
    </w:p>
    <w:p w14:paraId="037E608F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其他条款: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[根据实际情况添加其他条款]</w:t>
      </w:r>
    </w:p>
    <w:p w14:paraId="7D6A4812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审批签字 (Approval &amp; Signature)</w:t>
      </w:r>
    </w:p>
    <w:p w14:paraId="3FF5977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供应商确认:</w:t>
      </w:r>
    </w:p>
    <w:p w14:paraId="42F7C18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公司名称: _________________________</w:t>
      </w:r>
    </w:p>
    <w:p w14:paraId="5775E17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授权代表: _________________________</w:t>
      </w:r>
    </w:p>
    <w:p w14:paraId="199C3724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签字: _________________________</w:t>
      </w:r>
    </w:p>
    <w:p w14:paraId="400A4BC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日期: _________________________</w:t>
      </w:r>
    </w:p>
    <w:p w14:paraId="10A5A35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公司印章: _________________________</w:t>
      </w:r>
    </w:p>
    <w:p w14:paraId="4A2E8884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采购方确认:</w:t>
      </w:r>
    </w:p>
    <w:p w14:paraId="57E4ACA9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公司名称: _________________________</w:t>
      </w:r>
    </w:p>
    <w:p w14:paraId="5E55ACA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授权代表: _________________________</w:t>
      </w:r>
    </w:p>
    <w:p w14:paraId="56CD6310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签字: _________________________</w:t>
      </w:r>
      <w:bookmarkStart w:id="0" w:name="_GoBack"/>
      <w:bookmarkEnd w:id="0"/>
    </w:p>
    <w:p w14:paraId="19541509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日期: _________________________</w:t>
      </w:r>
    </w:p>
    <w:p w14:paraId="5175DF1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公司印章: _________________________</w:t>
      </w:r>
    </w:p>
    <w:p w14:paraId="2E803B56">
      <w:pPr>
        <w:pageBreakBefore w:val="0"/>
        <w:wordWrap/>
        <w:spacing w:before="160" w:after="0"/>
        <w:ind w:left="0" w:right="0"/>
        <w:jc w:val="left"/>
        <w:textAlignment w:val="auto"/>
      </w:pPr>
      <w:r>
        <w:rPr>
          <w:rFonts w:ascii="宋体" w:hAnsi="宋体" w:eastAsia="宋体" w:cs="宋体"/>
          <w:b w:val="0"/>
          <w:i/>
          <w:spacing w:val="0"/>
          <w:sz w:val="24"/>
        </w:rPr>
        <w:t>本采购订单一式两份，双方各执一份，具有同等法律效力。</w:t>
      </w:r>
    </w:p>
    <w:sectPr>
      <w:headerReference r:id="rId3" w:type="default"/>
      <w:footerReference r:id="rId4" w:type="default"/>
      <w:pgSz w:w="1190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23F0D6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70D4AB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2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decimal"/>
      <w:lvlText w:val="%1.%2."/>
      <w:lvlJc w:val="left"/>
      <w:pPr>
        <w:ind w:left="1100" w:hanging="660"/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lTrailSpace/>
    <w:useFELayout/>
    <w:compatSetting w:name="compatibilityMode" w:uri="http://schemas.microsoft.com/office/word" w:val="15"/>
  </w:compat>
  <w:rsids>
    <w:rsidRoot w:val="00000000"/>
    <w:rsid w:val="497071E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985</Words>
  <Characters>1731</Characters>
  <TotalTime>1</TotalTime>
  <ScaleCrop>false</ScaleCrop>
  <LinksUpToDate>false</LinksUpToDate>
  <CharactersWithSpaces>1866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2026-04-21T01:36:00Z</dcterms:created>
  <dc:creator>Apache POI</dc:creator>
  <cp:lastModifiedBy>。</cp:lastModifiedBy>
  <dcterms:modified xsi:type="dcterms:W3CDTF">2026-04-21T01:38:15Z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JaXm48Rr7Wx9Oa+dICRG9YVF/DvpKNoxO/t4svFQF64=","ProduceID":"doc_sgs:3482361c-84fd-4e20-8286-6105f61c550d","ReservedCode2":"JaXm48Rr7Wx9Oa+dICRG9YVF/DvpKNoxO/t4svFQF64=","PropagateID":"doc_sgs:3482361c-84fd-4e20-8286-6105f61c550d","ContentProducer":"001191440101MA9Y9T4H7A00000"}</vt:lpwstr>
  </property>
  <property fmtid="{D5CDD505-2E9C-101B-9397-08002B2CF9AE}" pid="3" name="KSOTemplateDocerSaveRecord">
    <vt:lpwstr>eyJoZGlkIjoiN2RiMTg1YTAzMzJlY2FlY2I1NTdlNjIwMmZlMzlmZDMiLCJ1c2VySWQiOiIxNTI5NjUzMDMzIn0=</vt:lpwstr>
  </property>
  <property fmtid="{D5CDD505-2E9C-101B-9397-08002B2CF9AE}" pid="4" name="KSOProductBuildVer">
    <vt:lpwstr>2052-12.1.0.24657</vt:lpwstr>
  </property>
  <property fmtid="{D5CDD505-2E9C-101B-9397-08002B2CF9AE}" pid="5" name="ICV">
    <vt:lpwstr>8668D8FC51554F7395662BACC836267C_13</vt:lpwstr>
  </property>
</Properties>
</file>