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B2ACF8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形式发票（Proforma Invoice）模板</w:t>
      </w:r>
    </w:p>
    <w:p w14:paraId="224A08B4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[你的公司抬头/Logo]</w:t>
      </w:r>
    </w:p>
    <w:p w14:paraId="55D97A7D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[你的公司名称]</w:t>
      </w:r>
    </w:p>
    <w:p w14:paraId="66E402A9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[你的公司地址]</w:t>
      </w:r>
    </w:p>
    <w:p w14:paraId="3B25929F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[城市, 省份, 邮编]</w:t>
      </w:r>
    </w:p>
    <w:p w14:paraId="1B594C46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[国家]</w:t>
      </w:r>
    </w:p>
    <w:p w14:paraId="74088588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电话: [你的电话号码]</w:t>
      </w:r>
    </w:p>
    <w:p w14:paraId="3A6721CB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邮箱: [你的邮箱地址]</w:t>
      </w:r>
    </w:p>
    <w:p w14:paraId="2775A3DC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网址: [你的公司网址]</w:t>
      </w:r>
    </w:p>
    <w:p w14:paraId="4E9459D5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形式发票</w:t>
      </w:r>
    </w:p>
    <w:p w14:paraId="3154A99B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PROFORMA INVOICE</w:t>
      </w:r>
    </w:p>
    <w:tbl>
      <w:tblPr>
        <w:tblStyle w:val="2"/>
        <w:tblW w:w="0" w:type="auto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40"/>
        <w:gridCol w:w="4140"/>
      </w:tblGrid>
      <w:tr w14:paraId="7537D08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c>
          <w:tcPr>
            <w:tcW w:w="4140" w:type="dxa"/>
          </w:tcPr>
          <w:p w14:paraId="1B19BCC1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发票编号 (Invoice No.):</w:t>
            </w:r>
          </w:p>
        </w:tc>
        <w:tc>
          <w:tcPr>
            <w:tcW w:w="4140" w:type="dxa"/>
          </w:tcPr>
          <w:p w14:paraId="24101CE2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[例如：PI20231025-01]</w:t>
            </w:r>
          </w:p>
        </w:tc>
      </w:tr>
      <w:tr w14:paraId="56696D4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40" w:type="dxa"/>
          </w:tcPr>
          <w:p w14:paraId="405818E8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日期 (Date):</w:t>
            </w:r>
          </w:p>
        </w:tc>
        <w:tc>
          <w:tcPr>
            <w:tcW w:w="4140" w:type="dxa"/>
          </w:tcPr>
          <w:p w14:paraId="084B154B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[例如：October 25, 2023]</w:t>
            </w:r>
          </w:p>
        </w:tc>
      </w:tr>
      <w:tr w14:paraId="3643108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40" w:type="dxa"/>
          </w:tcPr>
          <w:p w14:paraId="01F83841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有效期限 (Valid Until):</w:t>
            </w:r>
          </w:p>
        </w:tc>
        <w:tc>
          <w:tcPr>
            <w:tcW w:w="4140" w:type="dxa"/>
          </w:tcPr>
          <w:p w14:paraId="26FE64BD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[例如：November 25, 2023]</w:t>
            </w:r>
          </w:p>
        </w:tc>
      </w:tr>
      <w:tr w14:paraId="62118D9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40" w:type="dxa"/>
          </w:tcPr>
          <w:p w14:paraId="0C2BCC45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销售合同号 (Contract No.):</w:t>
            </w:r>
          </w:p>
        </w:tc>
        <w:tc>
          <w:tcPr>
            <w:tcW w:w="4140" w:type="dxa"/>
          </w:tcPr>
          <w:p w14:paraId="38273A42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[可选]</w:t>
            </w:r>
          </w:p>
        </w:tc>
      </w:tr>
    </w:tbl>
    <w:p w14:paraId="080C189C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卖方 (Seller/Exporter):</w:t>
      </w:r>
    </w:p>
    <w:p w14:paraId="4C60826A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[你的公司名称]</w:t>
      </w:r>
    </w:p>
    <w:p w14:paraId="2E8DFC37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[详细地址]</w:t>
      </w:r>
    </w:p>
    <w:p w14:paraId="6FF95CF3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[联系人及电话]</w:t>
      </w:r>
    </w:p>
    <w:p w14:paraId="2C5CDDB1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买方 (Buyer/Consignee):</w:t>
      </w:r>
    </w:p>
    <w:p w14:paraId="30560837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[客户公司名称]</w:t>
      </w:r>
    </w:p>
    <w:p w14:paraId="42A06314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[详细地址]</w:t>
      </w:r>
    </w:p>
    <w:p w14:paraId="49636A1B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[城市, 邮编]</w:t>
      </w:r>
    </w:p>
    <w:p w14:paraId="76548BFA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[国家]</w:t>
      </w:r>
    </w:p>
    <w:p w14:paraId="26F27ED4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[联系人及电话]</w:t>
      </w:r>
    </w:p>
    <w:p w14:paraId="78F4780A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通知方 (Notify Party):</w:t>
      </w:r>
    </w:p>
    <w:p w14:paraId="499C419A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[通常为买方或其货代，若无则填 "Same as Consignee"]</w:t>
      </w:r>
    </w:p>
    <w:p w14:paraId="61B65D43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运输细节 (Shipping Details):</w:t>
      </w:r>
    </w:p>
    <w:p w14:paraId="2BF09989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起运港 (Port of Loading):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[例如：Shanghai, China]</w:t>
      </w:r>
    </w:p>
    <w:p w14:paraId="6525861C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目的港 (Port of Discharge):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[例如：New York, USA]</w:t>
      </w:r>
    </w:p>
    <w:p w14:paraId="071E3951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运输方式 (Mode of Transport):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[例如：By Sea / By Air / By Express]</w:t>
      </w:r>
    </w:p>
    <w:p w14:paraId="28E0CE30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付款条款 (Payment Terms):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[例如：T/T 30% in advance, 70% against copy of B/L]</w:t>
      </w:r>
    </w:p>
    <w:p w14:paraId="5A2EA5B3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贸易术语 (Incoterms):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[例如：FOB Shanghai / CIF New York]</w:t>
      </w:r>
    </w:p>
    <w:p w14:paraId="29E6431E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预计发货时间 (Estimated Time of Shipment):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[例如：Within 30 days after receiving deposit]</w:t>
      </w:r>
    </w:p>
    <w:p w14:paraId="7011B37F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包装 (Packing):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[例如：Standard Export Carton / Wooden Case]</w:t>
      </w:r>
    </w:p>
    <w:p w14:paraId="7901A8AB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货物明细 (Description of Goods):</w:t>
      </w:r>
    </w:p>
    <w:tbl>
      <w:tblPr>
        <w:tblStyle w:val="2"/>
        <w:tblW w:w="0" w:type="auto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80"/>
        <w:gridCol w:w="1180"/>
        <w:gridCol w:w="1180"/>
        <w:gridCol w:w="1180"/>
        <w:gridCol w:w="1180"/>
        <w:gridCol w:w="1180"/>
        <w:gridCol w:w="1180"/>
      </w:tblGrid>
      <w:tr w14:paraId="44005DC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80" w:type="dxa"/>
          </w:tcPr>
          <w:p w14:paraId="0C99A182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序号(No.)</w:t>
            </w:r>
          </w:p>
        </w:tc>
        <w:tc>
          <w:tcPr>
            <w:tcW w:w="1180" w:type="dxa"/>
          </w:tcPr>
          <w:p w14:paraId="7158F70D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产品描述(Description)</w:t>
            </w:r>
          </w:p>
        </w:tc>
        <w:tc>
          <w:tcPr>
            <w:tcW w:w="1180" w:type="dxa"/>
          </w:tcPr>
          <w:p w14:paraId="1761EBE9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规格型号(Model/Spec)</w:t>
            </w:r>
          </w:p>
        </w:tc>
        <w:tc>
          <w:tcPr>
            <w:tcW w:w="1180" w:type="dxa"/>
          </w:tcPr>
          <w:p w14:paraId="73EF34D4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数量(Qty)</w:t>
            </w:r>
          </w:p>
        </w:tc>
        <w:tc>
          <w:tcPr>
            <w:tcW w:w="1180" w:type="dxa"/>
          </w:tcPr>
          <w:p w14:paraId="2298B974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单位(Unit)</w:t>
            </w:r>
          </w:p>
        </w:tc>
        <w:tc>
          <w:tcPr>
            <w:tcW w:w="1180" w:type="dxa"/>
          </w:tcPr>
          <w:p w14:paraId="5C261569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单价(Unit Price)</w:t>
            </w:r>
          </w:p>
        </w:tc>
        <w:tc>
          <w:tcPr>
            <w:tcW w:w="1180" w:type="dxa"/>
          </w:tcPr>
          <w:p w14:paraId="3190CC44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总价(Total Amount)</w:t>
            </w:r>
          </w:p>
        </w:tc>
      </w:tr>
      <w:tr w14:paraId="663094E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80" w:type="dxa"/>
          </w:tcPr>
          <w:p w14:paraId="7BAFC539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</w:t>
            </w:r>
          </w:p>
        </w:tc>
        <w:tc>
          <w:tcPr>
            <w:tcW w:w="1180" w:type="dxa"/>
          </w:tcPr>
          <w:p w14:paraId="04650DC9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[产品名称 A]</w:t>
            </w:r>
          </w:p>
        </w:tc>
        <w:tc>
          <w:tcPr>
            <w:tcW w:w="1180" w:type="dxa"/>
          </w:tcPr>
          <w:p w14:paraId="73100C6A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[型号 A]</w:t>
            </w:r>
          </w:p>
        </w:tc>
        <w:tc>
          <w:tcPr>
            <w:tcW w:w="1180" w:type="dxa"/>
          </w:tcPr>
          <w:p w14:paraId="74A23D9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[数量]</w:t>
            </w:r>
          </w:p>
        </w:tc>
        <w:tc>
          <w:tcPr>
            <w:tcW w:w="1180" w:type="dxa"/>
          </w:tcPr>
          <w:p w14:paraId="3C68C3D5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[PCS/SET]</w:t>
            </w:r>
          </w:p>
        </w:tc>
        <w:tc>
          <w:tcPr>
            <w:tcW w:w="1180" w:type="dxa"/>
          </w:tcPr>
          <w:p w14:paraId="1F72EFAE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[货币] [金额]</w:t>
            </w:r>
          </w:p>
        </w:tc>
        <w:tc>
          <w:tcPr>
            <w:tcW w:w="1180" w:type="dxa"/>
          </w:tcPr>
          <w:p w14:paraId="6A5A5FCD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[货币] [金额]</w:t>
            </w:r>
          </w:p>
        </w:tc>
      </w:tr>
      <w:tr w14:paraId="0E73BDA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80" w:type="dxa"/>
          </w:tcPr>
          <w:p w14:paraId="2FB4BDD6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</w:t>
            </w:r>
          </w:p>
        </w:tc>
        <w:tc>
          <w:tcPr>
            <w:tcW w:w="1180" w:type="dxa"/>
          </w:tcPr>
          <w:p w14:paraId="5283B1F8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[产品名称 B]</w:t>
            </w:r>
          </w:p>
        </w:tc>
        <w:tc>
          <w:tcPr>
            <w:tcW w:w="1180" w:type="dxa"/>
          </w:tcPr>
          <w:p w14:paraId="198B7807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[型号 B]</w:t>
            </w:r>
          </w:p>
        </w:tc>
        <w:tc>
          <w:tcPr>
            <w:tcW w:w="1180" w:type="dxa"/>
          </w:tcPr>
          <w:p w14:paraId="0210673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[数量]</w:t>
            </w:r>
          </w:p>
        </w:tc>
        <w:tc>
          <w:tcPr>
            <w:tcW w:w="1180" w:type="dxa"/>
          </w:tcPr>
          <w:p w14:paraId="2CA81B56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[PCS/SET]</w:t>
            </w:r>
          </w:p>
        </w:tc>
        <w:tc>
          <w:tcPr>
            <w:tcW w:w="1180" w:type="dxa"/>
          </w:tcPr>
          <w:p w14:paraId="79CE33F1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[货币] [金额]</w:t>
            </w:r>
          </w:p>
        </w:tc>
        <w:tc>
          <w:tcPr>
            <w:tcW w:w="1180" w:type="dxa"/>
          </w:tcPr>
          <w:p w14:paraId="7E13BC58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[货币] [金额]</w:t>
            </w:r>
          </w:p>
        </w:tc>
      </w:tr>
      <w:tr w14:paraId="7D1F033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80" w:type="dxa"/>
          </w:tcPr>
          <w:p w14:paraId="3508F20F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...</w:t>
            </w:r>
          </w:p>
        </w:tc>
        <w:tc>
          <w:tcPr>
            <w:tcW w:w="1180" w:type="dxa"/>
          </w:tcPr>
          <w:p w14:paraId="07AB49E1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...</w:t>
            </w:r>
          </w:p>
        </w:tc>
        <w:tc>
          <w:tcPr>
            <w:tcW w:w="1180" w:type="dxa"/>
          </w:tcPr>
          <w:p w14:paraId="0EBC16A4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...</w:t>
            </w:r>
          </w:p>
        </w:tc>
        <w:tc>
          <w:tcPr>
            <w:tcW w:w="1180" w:type="dxa"/>
          </w:tcPr>
          <w:p w14:paraId="5FED0151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...</w:t>
            </w:r>
          </w:p>
        </w:tc>
        <w:tc>
          <w:tcPr>
            <w:tcW w:w="1180" w:type="dxa"/>
          </w:tcPr>
          <w:p w14:paraId="74881DC7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...</w:t>
            </w:r>
          </w:p>
        </w:tc>
        <w:tc>
          <w:tcPr>
            <w:tcW w:w="1180" w:type="dxa"/>
          </w:tcPr>
          <w:p w14:paraId="298456A7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...</w:t>
            </w:r>
          </w:p>
        </w:tc>
        <w:tc>
          <w:tcPr>
            <w:tcW w:w="1180" w:type="dxa"/>
          </w:tcPr>
          <w:p w14:paraId="0A737029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...</w:t>
            </w:r>
          </w:p>
        </w:tc>
      </w:tr>
    </w:tbl>
    <w:p w14:paraId="1D5A3EF7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金额汇总 (Total Amount):</w:t>
      </w:r>
    </w:p>
    <w:p w14:paraId="2CAB3F26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总计 (Total):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</w:t>
      </w:r>
      <w:r>
        <w:rPr>
          <w:rFonts w:ascii="宋体" w:hAnsi="宋体" w:eastAsia="宋体" w:cs="宋体"/>
          <w:b/>
          <w:i w:val="0"/>
          <w:spacing w:val="0"/>
          <w:sz w:val="24"/>
        </w:rPr>
        <w:t>[数量]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[单位]</w:t>
      </w:r>
    </w:p>
    <w:p w14:paraId="5C0DEF8A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总金额 (Total Amount):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</w:t>
      </w:r>
      <w:r>
        <w:rPr>
          <w:rFonts w:ascii="宋体" w:hAnsi="宋体" w:eastAsia="宋体" w:cs="宋体"/>
          <w:b/>
          <w:i w:val="0"/>
          <w:spacing w:val="0"/>
          <w:sz w:val="24"/>
        </w:rPr>
        <w:t>[货币符号] [总金额数字]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(大写: [例如：SAY US DOLLARS TEN THOUSAND ONLY])</w:t>
      </w:r>
    </w:p>
    <w:p w14:paraId="0D09949F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银行信息 (Banking Details):</w:t>
      </w:r>
    </w:p>
    <w:p w14:paraId="532597F5">
      <w:pPr>
        <w:pageBreakBefore w:val="0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Beneficiary Name (收款人名称):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[必须与银行账户名一致]</w:t>
      </w:r>
    </w:p>
    <w:p w14:paraId="2898879C">
      <w:pPr>
        <w:pageBreakBefore w:val="0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Bank Name (银行名称):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[例如：Bank of China, Shanghai Branch]</w:t>
      </w:r>
    </w:p>
    <w:p w14:paraId="36C6C07B">
      <w:pPr>
        <w:pageBreakBefore w:val="0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Bank Address (银行地址):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[银行具体地址]</w:t>
      </w:r>
    </w:p>
    <w:p w14:paraId="36096D8E">
      <w:pPr>
        <w:pageBreakBefore w:val="0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Account No. / IBAN (账号):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[你的账号]</w:t>
      </w:r>
    </w:p>
    <w:p w14:paraId="542C0862">
      <w:pPr>
        <w:pageBreakBefore w:val="0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SWIFT / BIC Code: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[银行识别码]</w:t>
      </w:r>
    </w:p>
    <w:p w14:paraId="68822DC7">
      <w:pPr>
        <w:pageBreakBefore w:val="0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Bank Code / Sort Code: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[如有，填写银行代码]</w:t>
      </w:r>
    </w:p>
    <w:p w14:paraId="102F6720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备注 (Remarks):</w:t>
      </w:r>
    </w:p>
    <w:p w14:paraId="7997E764">
      <w:pPr>
        <w:pageBreakBefore w:val="0"/>
        <w:numPr>
          <w:ilvl w:val="0"/>
          <w:numId w:val="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此形式发票仅供参考，不作为最终税务发票。</w:t>
      </w:r>
    </w:p>
    <w:p w14:paraId="605D2745">
      <w:pPr>
        <w:pageBreakBefore w:val="0"/>
        <w:numPr>
          <w:ilvl w:val="0"/>
          <w:numId w:val="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请确认以上信息无误后安排付款。</w:t>
      </w:r>
      <w:bookmarkStart w:id="0" w:name="_GoBack"/>
      <w:bookmarkEnd w:id="0"/>
    </w:p>
    <w:p w14:paraId="099DFF4E">
      <w:pPr>
        <w:pageBreakBefore w:val="0"/>
        <w:numPr>
          <w:ilvl w:val="0"/>
          <w:numId w:val="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水单请发送至 [你的财务邮箱]。</w:t>
      </w:r>
    </w:p>
    <w:p w14:paraId="733E3F13">
      <w:pPr>
        <w:pageBreakBefore w:val="0"/>
        <w:numPr>
          <w:ilvl w:val="0"/>
          <w:numId w:val="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[其他特殊条款，如保修、原产地证要求等]。</w:t>
      </w:r>
    </w:p>
    <w:p w14:paraId="0547576D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[你的公司名称]</w:t>
      </w:r>
    </w:p>
    <w:p w14:paraId="29C3BF5D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Authorized Signature &amp; Stamp:</w:t>
      </w:r>
    </w:p>
    <w:p w14:paraId="0C04E3AD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(签名/盖章处)</w:t>
      </w:r>
    </w:p>
    <w:p w14:paraId="74D90782">
      <w:pPr>
        <w:jc w:val="left"/>
      </w:pPr>
    </w:p>
    <w:sectPr>
      <w:headerReference r:id="rId3" w:type="default"/>
      <w:footerReference r:id="rId4" w:type="default"/>
      <w:pgSz w:w="1190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403950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8FDBE3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decimal"/>
      <w:lvlText w:val="%1.%2."/>
      <w:lvlJc w:val="left"/>
      <w:pPr>
        <w:ind w:left="1100" w:hanging="660"/>
      </w:pPr>
    </w:lvl>
    <w:lvl w:ilvl="2" w:tentative="0">
      <w:start w:val="1"/>
      <w:numFmt w:val="decimal"/>
      <w:lvlRestart w:val="1"/>
      <w:lvlText w:val="%1.%2.%3."/>
      <w:lvlJc w:val="left"/>
      <w:pPr>
        <w:ind w:left="1760" w:hanging="880"/>
      </w:pPr>
    </w:lvl>
    <w:lvl w:ilvl="3" w:tentative="0">
      <w:start w:val="1"/>
      <w:numFmt w:val="decimal"/>
      <w:lvlRestart w:val="1"/>
      <w:lvlText w:val="%1.%2.%3.%4."/>
      <w:lvlJc w:val="left"/>
      <w:pPr>
        <w:ind w:left="2420" w:hanging="1100"/>
      </w:pPr>
    </w:lvl>
    <w:lvl w:ilvl="4" w:tentative="0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 w:tentative="0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 w:tentative="0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 w:tentative="0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 w:tentative="0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">
    <w:nsid w:val="CF092B84"/>
    <w:multiLevelType w:val="multilevel"/>
    <w:tmpl w:val="CF092B84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2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3">
    <w:nsid w:val="59ADCABA"/>
    <w:multiLevelType w:val="multilevel"/>
    <w:tmpl w:val="59ADCABA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compat>
    <w:ulTrailSpace/>
    <w:useFELayout/>
    <w:compatSetting w:name="compatibilityMode" w:uri="http://schemas.microsoft.com/office/word" w:val="15"/>
  </w:compat>
  <w:rsids>
    <w:rsidRoot w:val="00000000"/>
    <w:rsid w:val="575B008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686</Words>
  <Characters>1402</Characters>
  <TotalTime>1</TotalTime>
  <ScaleCrop>false</ScaleCrop>
  <LinksUpToDate>false</LinksUpToDate>
  <CharactersWithSpaces>1550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2026-04-21T01:10:00Z</dcterms:created>
  <dc:creator>Apache POI</dc:creator>
  <cp:lastModifiedBy>。</cp:lastModifiedBy>
  <dcterms:modified xsi:type="dcterms:W3CDTF">2026-04-21T01:41:52Z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ContentPropagator":"001191440101MA9Y9T4H7A00000","Label":"1","ReservedCode1":"hLobNOFHB7InWm/QBE2Y8YoOpGA9vCGg/rLxcgHiLpY=","ProduceID":"doc_sgs:26313908-74b4-41df-9581-9e29df243bf3","ReservedCode2":"hLobNOFHB7InWm/QBE2Y8YoOpGA9vCGg/rLxcgHiLpY=","PropagateID":"doc_sgs:26313908-74b4-41df-9581-9e29df243bf3","ContentProducer":"001191440101MA9Y9T4H7A00000"}</vt:lpwstr>
  </property>
  <property fmtid="{D5CDD505-2E9C-101B-9397-08002B2CF9AE}" pid="3" name="KSOTemplateDocerSaveRecord">
    <vt:lpwstr>eyJoZGlkIjoiN2RiMTg1YTAzMzJlY2FlY2I1NTdlNjIwMmZlMzlmZDMiLCJ1c2VySWQiOiIxNTI5NjUzMDMzIn0=</vt:lpwstr>
  </property>
  <property fmtid="{D5CDD505-2E9C-101B-9397-08002B2CF9AE}" pid="4" name="KSOProductBuildVer">
    <vt:lpwstr>2052-12.1.0.24657</vt:lpwstr>
  </property>
  <property fmtid="{D5CDD505-2E9C-101B-9397-08002B2CF9AE}" pid="5" name="ICV">
    <vt:lpwstr>856EF4752DFA43ADA9AE5C91873ED310_13</vt:lpwstr>
  </property>
</Properties>
</file>