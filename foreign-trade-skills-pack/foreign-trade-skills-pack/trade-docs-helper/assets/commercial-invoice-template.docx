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7D6C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商业发票 (Commercial Invoice)</w:t>
      </w:r>
    </w:p>
    <w:p w14:paraId="69D7D42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[您的公司抬头/Logo]</w:t>
      </w:r>
    </w:p>
    <w:p w14:paraId="218FC97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[您的公司名称]</w:t>
      </w:r>
    </w:p>
    <w:p w14:paraId="59CD34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[您的公司地址]</w:t>
      </w:r>
    </w:p>
    <w:p w14:paraId="14A491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省份, 邮编, 国家]</w:t>
      </w:r>
    </w:p>
    <w:p w14:paraId="40C82B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电话: [您的电话号码] | 邮箱: [您的邮箱地址] | 网址: [您的公司网址]</w:t>
      </w:r>
    </w:p>
    <w:p w14:paraId="087B0DD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发票信息</w:t>
      </w:r>
    </w:p>
    <w:p w14:paraId="0064F5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商业发票</w:t>
      </w:r>
    </w:p>
    <w:p w14:paraId="5879AA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COMMERCIAL INVOICE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</w:tblGrid>
      <w:tr w14:paraId="66D5A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88F0C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字段 (Field)</w:t>
            </w:r>
          </w:p>
        </w:tc>
        <w:tc>
          <w:tcPr>
            <w:tcW w:w="4000" w:type="dxa"/>
          </w:tcPr>
          <w:p w14:paraId="65B053C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 (Content)</w:t>
            </w:r>
          </w:p>
        </w:tc>
      </w:tr>
      <w:tr w14:paraId="127A93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4FD948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发票编号 (Invoice No.):</w:t>
            </w:r>
          </w:p>
        </w:tc>
        <w:tc>
          <w:tcPr>
            <w:tcW w:w="4000" w:type="dxa"/>
          </w:tcPr>
          <w:p w14:paraId="7FD3D44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[例如：CI20250405-001]</w:t>
            </w:r>
          </w:p>
        </w:tc>
      </w:tr>
      <w:tr w14:paraId="637FA8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41CD81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发票日期 (Invoice Date):</w:t>
            </w:r>
          </w:p>
        </w:tc>
        <w:tc>
          <w:tcPr>
            <w:tcW w:w="4000" w:type="dxa"/>
          </w:tcPr>
          <w:p w14:paraId="78829D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[例如：April 5, 2025]</w:t>
            </w:r>
          </w:p>
        </w:tc>
      </w:tr>
      <w:tr w14:paraId="0DEED0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A856E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合同编号 (Contract No.):</w:t>
            </w:r>
          </w:p>
        </w:tc>
        <w:tc>
          <w:tcPr>
            <w:tcW w:w="4000" w:type="dxa"/>
          </w:tcPr>
          <w:p w14:paraId="442081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[可选，如：CT2025-0320]</w:t>
            </w:r>
          </w:p>
        </w:tc>
      </w:tr>
    </w:tbl>
    <w:p w14:paraId="684F28F5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交易方信息</w:t>
      </w:r>
      <w:bookmarkStart w:id="0" w:name="_GoBack"/>
      <w:bookmarkEnd w:id="0"/>
    </w:p>
    <w:p w14:paraId="277A6B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出口方 (Exporter/Seller):</w:t>
      </w:r>
    </w:p>
    <w:p w14:paraId="108A7A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[公司全称]</w:t>
      </w:r>
    </w:p>
    <w:p w14:paraId="4962F9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[详细地址]</w:t>
      </w:r>
    </w:p>
    <w:p w14:paraId="0064B7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省份, 邮编, 国家]</w:t>
      </w:r>
    </w:p>
    <w:p w14:paraId="723D57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电话: [您的电话] | 邮箱: [您的邮箱]</w:t>
      </w:r>
    </w:p>
    <w:p w14:paraId="2BD659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进口方 (Importers/Consignee):</w:t>
      </w:r>
    </w:p>
    <w:p w14:paraId="450B80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[客户公司名称]</w:t>
      </w:r>
    </w:p>
    <w:p w14:paraId="78CFF4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[详细地址]</w:t>
      </w:r>
    </w:p>
    <w:p w14:paraId="488A4B8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[城市, 邮编, 国家]</w:t>
      </w:r>
    </w:p>
    <w:p w14:paraId="42D079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联系人: [联系人姓名] | 电话: [客户电话]</w:t>
      </w:r>
    </w:p>
    <w:p w14:paraId="1992DA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通知方 (Notify Party):</w:t>
      </w:r>
    </w:p>
    <w:p w14:paraId="23A021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[同进口方或货代信息，若无则填 "Same as Consignee"]</w:t>
      </w:r>
    </w:p>
    <w:p w14:paraId="1C9841B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运输信息</w:t>
      </w:r>
    </w:p>
    <w:p w14:paraId="34CCFC3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起运港 (Port of Loading):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[例如：Shanghai, China]</w:t>
      </w:r>
    </w:p>
    <w:p w14:paraId="469D8F9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目的港 (Port of Discharge):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[例如：Los Angeles, USA]</w:t>
      </w:r>
    </w:p>
    <w:p w14:paraId="68B0984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最终目的地 (Final Destination):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[例如：Chicago, USA]</w:t>
      </w:r>
    </w:p>
    <w:p w14:paraId="034EB0E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运输方式 (Mode of Transport):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[By Sea / By Air / By Express]</w:t>
      </w:r>
    </w:p>
    <w:p w14:paraId="48C777B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提单号 (B/L No.):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[待填 / To be advised]</w:t>
      </w:r>
    </w:p>
    <w:p w14:paraId="0D8D689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唛头 (Shipping Marks):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[例如：ALNOOR2025 / LOS ANGELES / HANDLE WITH CARE / MADE IN CHINA]</w:t>
      </w:r>
    </w:p>
    <w:p w14:paraId="68ECF600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货物明细</w:t>
      </w:r>
    </w:p>
    <w:tbl>
      <w:tblPr>
        <w:tblStyle w:val="2"/>
        <w:tblW w:w="956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439"/>
        <w:gridCol w:w="1571"/>
        <w:gridCol w:w="840"/>
        <w:gridCol w:w="845"/>
        <w:gridCol w:w="1450"/>
        <w:gridCol w:w="1692"/>
      </w:tblGrid>
      <w:tr w14:paraId="34D136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0" w:hRule="atLeast"/>
          <w:tblHeader/>
          <w:jc w:val="center"/>
        </w:trPr>
        <w:tc>
          <w:tcPr>
            <w:tcW w:w="724" w:type="dxa"/>
            <w:vAlign w:val="center"/>
          </w:tcPr>
          <w:p w14:paraId="6B497AD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序号</w:t>
            </w:r>
          </w:p>
          <w:p w14:paraId="2C40473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(No.)</w:t>
            </w:r>
          </w:p>
        </w:tc>
        <w:tc>
          <w:tcPr>
            <w:tcW w:w="2439" w:type="dxa"/>
            <w:vAlign w:val="center"/>
          </w:tcPr>
          <w:p w14:paraId="65FC1CA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产品描述</w:t>
            </w:r>
          </w:p>
          <w:p w14:paraId="170F94D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(DescriptionofGoods)</w:t>
            </w:r>
          </w:p>
        </w:tc>
        <w:tc>
          <w:tcPr>
            <w:tcW w:w="1571" w:type="dxa"/>
            <w:vAlign w:val="center"/>
          </w:tcPr>
          <w:p w14:paraId="0BE5B33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规格型号</w:t>
            </w:r>
          </w:p>
          <w:p w14:paraId="6B6CDC3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(Model/Spec)</w:t>
            </w:r>
          </w:p>
        </w:tc>
        <w:tc>
          <w:tcPr>
            <w:tcW w:w="840" w:type="dxa"/>
            <w:vAlign w:val="center"/>
          </w:tcPr>
          <w:p w14:paraId="2259594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数量</w:t>
            </w:r>
          </w:p>
          <w:p w14:paraId="6C3F9A5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(Qty)</w:t>
            </w:r>
          </w:p>
        </w:tc>
        <w:tc>
          <w:tcPr>
            <w:tcW w:w="845" w:type="dxa"/>
            <w:vAlign w:val="center"/>
          </w:tcPr>
          <w:p w14:paraId="41106C8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单位</w:t>
            </w:r>
          </w:p>
          <w:p w14:paraId="1143A3B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(Unit)</w:t>
            </w:r>
          </w:p>
        </w:tc>
        <w:tc>
          <w:tcPr>
            <w:tcW w:w="1450" w:type="dxa"/>
            <w:vAlign w:val="center"/>
          </w:tcPr>
          <w:p w14:paraId="0FC4828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单价</w:t>
            </w:r>
          </w:p>
          <w:p w14:paraId="1E43379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(UnitPrice)</w:t>
            </w:r>
          </w:p>
        </w:tc>
        <w:tc>
          <w:tcPr>
            <w:tcW w:w="1692" w:type="dxa"/>
            <w:vAlign w:val="center"/>
          </w:tcPr>
          <w:p w14:paraId="306D896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总价</w:t>
            </w:r>
          </w:p>
          <w:p w14:paraId="50EE1B6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(TotalAmount)</w:t>
            </w:r>
          </w:p>
        </w:tc>
      </w:tr>
      <w:tr w14:paraId="63FC49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24" w:type="dxa"/>
            <w:vAlign w:val="center"/>
          </w:tcPr>
          <w:p w14:paraId="0B71B7D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2439" w:type="dxa"/>
            <w:vAlign w:val="center"/>
          </w:tcPr>
          <w:p w14:paraId="335921A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[产品名称]</w:t>
            </w:r>
          </w:p>
        </w:tc>
        <w:tc>
          <w:tcPr>
            <w:tcW w:w="1571" w:type="dxa"/>
            <w:vAlign w:val="center"/>
          </w:tcPr>
          <w:p w14:paraId="07A922F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[型号]</w:t>
            </w:r>
          </w:p>
        </w:tc>
        <w:tc>
          <w:tcPr>
            <w:tcW w:w="840" w:type="dxa"/>
            <w:vAlign w:val="center"/>
          </w:tcPr>
          <w:p w14:paraId="2932F79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845" w:type="dxa"/>
            <w:vAlign w:val="center"/>
          </w:tcPr>
          <w:p w14:paraId="04E7072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[单位]</w:t>
            </w:r>
          </w:p>
        </w:tc>
        <w:tc>
          <w:tcPr>
            <w:tcW w:w="1450" w:type="dxa"/>
            <w:vAlign w:val="center"/>
          </w:tcPr>
          <w:p w14:paraId="4FF34C6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[单价]</w:t>
            </w:r>
          </w:p>
        </w:tc>
        <w:tc>
          <w:tcPr>
            <w:tcW w:w="1692" w:type="dxa"/>
            <w:vAlign w:val="center"/>
          </w:tcPr>
          <w:p w14:paraId="6D9D650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[自动计算]</w:t>
            </w:r>
          </w:p>
        </w:tc>
      </w:tr>
      <w:tr w14:paraId="50EF48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24" w:type="dxa"/>
            <w:vAlign w:val="center"/>
          </w:tcPr>
          <w:p w14:paraId="002DB95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2439" w:type="dxa"/>
            <w:vAlign w:val="center"/>
          </w:tcPr>
          <w:p w14:paraId="584BD42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[产品名称]</w:t>
            </w:r>
          </w:p>
        </w:tc>
        <w:tc>
          <w:tcPr>
            <w:tcW w:w="1571" w:type="dxa"/>
            <w:vAlign w:val="center"/>
          </w:tcPr>
          <w:p w14:paraId="4279ADE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[型号]</w:t>
            </w:r>
          </w:p>
        </w:tc>
        <w:tc>
          <w:tcPr>
            <w:tcW w:w="840" w:type="dxa"/>
            <w:vAlign w:val="center"/>
          </w:tcPr>
          <w:p w14:paraId="3409185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[数量]</w:t>
            </w:r>
          </w:p>
        </w:tc>
        <w:tc>
          <w:tcPr>
            <w:tcW w:w="845" w:type="dxa"/>
            <w:vAlign w:val="center"/>
          </w:tcPr>
          <w:p w14:paraId="53A7BD9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[单位]</w:t>
            </w:r>
          </w:p>
        </w:tc>
        <w:tc>
          <w:tcPr>
            <w:tcW w:w="1450" w:type="dxa"/>
            <w:vAlign w:val="center"/>
          </w:tcPr>
          <w:p w14:paraId="56C1D80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[单价]</w:t>
            </w:r>
          </w:p>
        </w:tc>
        <w:tc>
          <w:tcPr>
            <w:tcW w:w="1692" w:type="dxa"/>
            <w:vAlign w:val="center"/>
          </w:tcPr>
          <w:p w14:paraId="574B674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[自动计算]</w:t>
            </w:r>
          </w:p>
        </w:tc>
      </w:tr>
      <w:tr w14:paraId="5423BB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24" w:type="dxa"/>
            <w:vAlign w:val="center"/>
          </w:tcPr>
          <w:p w14:paraId="75D2D64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2439" w:type="dxa"/>
            <w:vAlign w:val="center"/>
          </w:tcPr>
          <w:p w14:paraId="7D9A44D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571" w:type="dxa"/>
            <w:vAlign w:val="center"/>
          </w:tcPr>
          <w:p w14:paraId="61C2D3D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840" w:type="dxa"/>
            <w:vAlign w:val="center"/>
          </w:tcPr>
          <w:p w14:paraId="000F08F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845" w:type="dxa"/>
            <w:vAlign w:val="center"/>
          </w:tcPr>
          <w:p w14:paraId="1D99A96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450" w:type="dxa"/>
            <w:vAlign w:val="center"/>
          </w:tcPr>
          <w:p w14:paraId="0F5C701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  <w:tc>
          <w:tcPr>
            <w:tcW w:w="1692" w:type="dxa"/>
            <w:vAlign w:val="center"/>
          </w:tcPr>
          <w:p w14:paraId="4B42FAE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...</w:t>
            </w:r>
          </w:p>
        </w:tc>
      </w:tr>
    </w:tbl>
    <w:p w14:paraId="65B8B93F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金额汇总</w:t>
      </w:r>
    </w:p>
    <w:p w14:paraId="6342D998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总数量 (Total Quantity):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  <w:r>
        <w:rPr>
          <w:rFonts w:ascii="宋体" w:hAnsi="宋体" w:eastAsia="宋体" w:cs="宋体"/>
          <w:b/>
          <w:i w:val="0"/>
          <w:spacing w:val="0"/>
          <w:sz w:val="24"/>
        </w:rPr>
        <w:t>[ ]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[单位]</w:t>
      </w:r>
    </w:p>
    <w:p w14:paraId="3958803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总净重 (Net Weight):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 ] KG</w:t>
      </w:r>
    </w:p>
    <w:p w14:paraId="4A2107C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总毛重 (Gross Weight):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 ] KG</w:t>
      </w:r>
    </w:p>
    <w:p w14:paraId="622825B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总体积 (Measurement):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 ] CBM</w:t>
      </w:r>
    </w:p>
    <w:p w14:paraId="775A1A08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总金额 (Total Amount):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</w:t>
      </w:r>
      <w:r>
        <w:rPr>
          <w:rFonts w:ascii="宋体" w:hAnsi="宋体" w:eastAsia="宋体" w:cs="宋体"/>
          <w:b/>
          <w:i w:val="0"/>
          <w:spacing w:val="0"/>
          <w:sz w:val="24"/>
        </w:rPr>
        <w:t>[ ]</w:t>
      </w:r>
    </w:p>
    <w:p w14:paraId="01A9837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大写金额 (Amount in Words):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[自动转换]</w:t>
      </w:r>
    </w:p>
    <w:p w14:paraId="4117B2F0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贸易与付款条款</w:t>
      </w:r>
    </w:p>
    <w:p w14:paraId="3A6B97A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贸易术语 (Incoterms® 2020):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[例如：FOB Shanghai / CIF Los Angeles]</w:t>
      </w:r>
    </w:p>
    <w:p w14:paraId="0A9BC83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付款方式 (Payment Terms):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[例如：By T/T against copy of B/L]</w:t>
      </w:r>
    </w:p>
    <w:p w14:paraId="1B4AD20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原产地 (Country of Origin):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[例如：China]</w:t>
      </w:r>
    </w:p>
    <w:p w14:paraId="184F38F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海关编码 (HS Code):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[例如：8422.40.00]</w:t>
      </w:r>
    </w:p>
    <w:p w14:paraId="489EFE27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发票用途 (Purpose of Invoice):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海关清关和付款</w:t>
      </w:r>
    </w:p>
    <w:p w14:paraId="71CBCB2F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银行信息</w:t>
      </w:r>
    </w:p>
    <w:p w14:paraId="76505D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收款人名称 (Beneficiary Name):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[您的公司全称]</w:t>
      </w:r>
    </w:p>
    <w:p w14:paraId="31104A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银行名称 (Bank Name):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[例如：Bank of China, Shanghai Branch]</w:t>
      </w:r>
    </w:p>
    <w:p w14:paraId="7812EA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银行地址 (Bank Address):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[银行详细地址]</w:t>
      </w:r>
    </w:p>
    <w:p w14:paraId="53A7A7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账号 (Account No.):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[您的账号]</w:t>
      </w:r>
    </w:p>
    <w:p w14:paraId="52D7CF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SWIFT/BIC Code: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[银行识别码]</w:t>
      </w:r>
    </w:p>
    <w:p w14:paraId="2B745E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IBAN: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[如有则填写]</w:t>
      </w:r>
    </w:p>
    <w:p w14:paraId="26A64C5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声明与签字</w:t>
      </w:r>
    </w:p>
    <w:p w14:paraId="6645845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我们在此声明，所描述的货物原产于中国，且此发票根据实际交易开具。</w:t>
      </w:r>
    </w:p>
    <w:p w14:paraId="7839AE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[您的公司名称]</w:t>
      </w:r>
    </w:p>
    <w:p w14:paraId="76A7025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授权签字与公司印章:</w:t>
      </w:r>
    </w:p>
    <w:p w14:paraId="6524D9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(Signature / Seal)</w:t>
      </w:r>
    </w:p>
    <w:p w14:paraId="53B693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 (Remarks):</w:t>
      </w:r>
    </w:p>
    <w:p w14:paraId="6ADD701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本发票为正式商业发票，用于国际贸易清关。</w:t>
      </w:r>
    </w:p>
    <w:p w14:paraId="702A7AC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所有信息均真实准确。</w:t>
      </w:r>
    </w:p>
    <w:p w14:paraId="6836198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如有疑问，请及时联系。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3CE5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11A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5495A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757</Words>
  <Characters>1499</Characters>
  <TotalTime>0</TotalTime>
  <ScaleCrop>false</ScaleCrop>
  <LinksUpToDate>false</LinksUpToDate>
  <CharactersWithSpaces>1668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2026-04-21T01:28:00Z</dcterms:created>
  <dc:creator>Apache POI</dc:creator>
  <cp:lastModifiedBy>。</cp:lastModifiedBy>
  <dcterms:modified xsi:type="dcterms:W3CDTF">2026-04-21T01:39:54Z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FRcXDNyEjqZGVgzJCUqcNZ65CCsIrB3w24vH4ayPhP8=","ProduceID":"doc_sgs:673e2568-3e3c-418a-8500-97e2aab7729e","ReservedCode2":"FRcXDNyEjqZGVgzJCUqcNZ65CCsIrB3w24vH4ayPhP8=","PropagateID":"doc_sgs:673e2568-3e3c-418a-8500-97e2aab7729e","ContentProducer":"001191440101MA9Y9T4H7A00000"}</vt:lpwstr>
  </property>
  <property fmtid="{D5CDD505-2E9C-101B-9397-08002B2CF9AE}" pid="3" name="KSOTemplateDocerSaveRecord">
    <vt:lpwstr>eyJoZGlkIjoiN2RiMTg1YTAzMzJlY2FlY2I1NTdlNjIwMmZlMzlmZDMiLCJ1c2VySWQiOiIxNTI5NjUzMDMzIn0=</vt:lpwstr>
  </property>
  <property fmtid="{D5CDD505-2E9C-101B-9397-08002B2CF9AE}" pid="4" name="KSOProductBuildVer">
    <vt:lpwstr>2052-12.1.0.24657</vt:lpwstr>
  </property>
  <property fmtid="{D5CDD505-2E9C-101B-9397-08002B2CF9AE}" pid="5" name="ICV">
    <vt:lpwstr>21540F08AC734BD6BFB974A8876AA1E8_13</vt:lpwstr>
  </property>
</Properties>
</file>